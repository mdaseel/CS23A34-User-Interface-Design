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B458A">
      <w:pPr>
        <w:pStyle w:val="2"/>
      </w:pPr>
      <w:r>
        <w:t>EXPERIMENT-3</w:t>
      </w:r>
    </w:p>
    <w:p w14:paraId="10037615">
      <w:pPr>
        <w:jc w:val="left"/>
        <w:rPr>
          <w:rFonts w:hint="default"/>
          <w:lang w:val="en-US"/>
        </w:rPr>
      </w:pPr>
      <w:r>
        <w:t xml:space="preserve">NAME: MOHAMED </w:t>
      </w:r>
      <w:r>
        <w:rPr>
          <w:rFonts w:hint="default"/>
          <w:lang w:val="en-US"/>
        </w:rPr>
        <w:t>Aseel S</w:t>
      </w:r>
      <w:r>
        <w:tab/>
      </w:r>
      <w:r>
        <w:tab/>
      </w:r>
      <w:r>
        <w:rPr>
          <w:rFonts w:hint="default"/>
          <w:lang w:val="en-US"/>
        </w:rPr>
        <w:t xml:space="preserve">                                               </w:t>
      </w:r>
      <w:r>
        <w:t>ROLLNO: 24070131</w:t>
      </w:r>
      <w:r>
        <w:rPr>
          <w:rFonts w:hint="default"/>
          <w:lang w:val="en-US"/>
        </w:rPr>
        <w:t>9</w:t>
      </w:r>
    </w:p>
    <w:p w14:paraId="1F6A03ED">
      <w:pPr>
        <w:pStyle w:val="3"/>
      </w:pPr>
      <w:r>
        <w:t>1. COMMAND LINE INTERFACE:</w:t>
      </w:r>
    </w:p>
    <w:p w14:paraId="3BE83009">
      <w:r>
        <w:t>PYTHON CODE:</w:t>
      </w:r>
      <w:r>
        <w:br w:type="textWrapping"/>
      </w:r>
      <w:r>
        <w:br w:type="textWrapping"/>
      </w:r>
      <w:r>
        <w:t>import platform</w:t>
      </w:r>
      <w:r>
        <w:br w:type="textWrapping"/>
      </w:r>
      <w:r>
        <w:t>import shutil</w:t>
      </w:r>
      <w:r>
        <w:br w:type="textWrapping"/>
      </w:r>
      <w:r>
        <w:t>import argparse</w:t>
      </w:r>
      <w:r>
        <w:br w:type="textWrapping"/>
      </w:r>
      <w:r>
        <w:br w:type="textWrapping"/>
      </w:r>
      <w:r>
        <w:t>parser = argparse.ArgumentParser()</w:t>
      </w:r>
      <w:r>
        <w:br w:type="textWrapping"/>
      </w:r>
      <w:r>
        <w:t>parser.add_argument("option", help="cpu | memory | disk")</w:t>
      </w:r>
      <w:r>
        <w:br w:type="textWrapping"/>
      </w:r>
      <w:r>
        <w:t>args = parser.parse_args()</w:t>
      </w:r>
      <w:r>
        <w:br w:type="textWrapping"/>
      </w:r>
      <w:r>
        <w:br w:type="textWrapping"/>
      </w:r>
      <w:r>
        <w:t>if args.option == "cpu":</w:t>
      </w:r>
      <w:r>
        <w:br w:type="textWrapping"/>
      </w:r>
      <w:r>
        <w:t xml:space="preserve">    print("Processor:", platform.processor())</w:t>
      </w:r>
      <w:r>
        <w:br w:type="textWrapping"/>
      </w:r>
      <w:r>
        <w:br w:type="textWrapping"/>
      </w:r>
      <w:r>
        <w:t>elif args.option == "memory":</w:t>
      </w:r>
      <w:r>
        <w:br w:type="textWrapping"/>
      </w:r>
      <w:r>
        <w:t xml:space="preserve">    total, used, free = shutil.disk_usage("/")</w:t>
      </w:r>
      <w:r>
        <w:br w:type="textWrapping"/>
      </w:r>
      <w:r>
        <w:t xml:space="preserve">    print("Free Disk Space:", free)</w:t>
      </w:r>
      <w:r>
        <w:br w:type="textWrapping"/>
      </w:r>
      <w:r>
        <w:br w:type="textWrapping"/>
      </w:r>
      <w:r>
        <w:t>elif args.option == "disk":</w:t>
      </w:r>
      <w:r>
        <w:br w:type="textWrapping"/>
      </w:r>
      <w:r>
        <w:t xml:space="preserve">    total, used, free = shutil.disk_usage("/")</w:t>
      </w:r>
      <w:r>
        <w:br w:type="textWrapping"/>
      </w:r>
      <w:r>
        <w:t xml:space="preserve">    print("Disk Used:", used)</w:t>
      </w:r>
      <w:r>
        <w:br w:type="textWrapping"/>
      </w:r>
      <w:r>
        <w:br w:type="textWrapping"/>
      </w:r>
      <w:r>
        <w:t>else:</w:t>
      </w:r>
      <w:r>
        <w:br w:type="textWrapping"/>
      </w:r>
      <w:r>
        <w:t xml:space="preserve">    print("Invalid option")</w:t>
      </w:r>
    </w:p>
    <w:p w14:paraId="62401128">
      <w:r>
        <w:br w:type="textWrapping"/>
      </w:r>
      <w:r>
        <w:drawing>
          <wp:inline distT="0" distB="0" distL="114300" distR="114300">
            <wp:extent cx="5481320" cy="42164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8076F">
      <w:pPr>
        <w:pStyle w:val="3"/>
      </w:pPr>
      <w:r>
        <w:t>2. GRAPHICAL USER INTERFACE:</w:t>
      </w:r>
    </w:p>
    <w:p w14:paraId="3B1C8F06">
      <w:r>
        <w:t>PYTHON CODE:</w:t>
      </w:r>
      <w:r>
        <w:br w:type="textWrapping"/>
      </w:r>
      <w:r>
        <w:br w:type="textWrapping"/>
      </w:r>
      <w:r>
        <w:t>import tkinter as tk</w:t>
      </w:r>
      <w:r>
        <w:br w:type="textWrapping"/>
      </w:r>
      <w:r>
        <w:t>import platform</w:t>
      </w:r>
      <w:r>
        <w:br w:type="textWrapping"/>
      </w:r>
      <w:r>
        <w:br w:type="textWrapping"/>
      </w:r>
      <w:r>
        <w:t>root = tk.Tk()</w:t>
      </w:r>
      <w:r>
        <w:br w:type="textWrapping"/>
      </w:r>
      <w:r>
        <w:t>root.title("Basic System Info")</w:t>
      </w:r>
      <w:r>
        <w:br w:type="textWrapping"/>
      </w:r>
      <w:r>
        <w:br w:type="textWrapping"/>
      </w:r>
      <w:r>
        <w:t>label = tk.Label(root, text="Click a button", font=("Arial", 12))</w:t>
      </w:r>
      <w:r>
        <w:br w:type="textWrapping"/>
      </w:r>
      <w:r>
        <w:t>label.pack(pady=10)</w:t>
      </w:r>
      <w:r>
        <w:br w:type="textWrapping"/>
      </w:r>
      <w:r>
        <w:br w:type="textWrapping"/>
      </w:r>
      <w:r>
        <w:t>def show_os():</w:t>
      </w:r>
      <w:r>
        <w:br w:type="textWrapping"/>
      </w:r>
      <w:r>
        <w:t xml:space="preserve">    label.config(text=f"OS: {platform.system()}")</w:t>
      </w:r>
      <w:r>
        <w:br w:type="textWrapping"/>
      </w:r>
      <w:r>
        <w:br w:type="textWrapping"/>
      </w:r>
      <w:r>
        <w:t>def show_machine():</w:t>
      </w:r>
      <w:r>
        <w:br w:type="textWrapping"/>
      </w:r>
      <w:r>
        <w:t xml:space="preserve">    label.config(text=f"Machine: {platform.machine()}")</w:t>
      </w:r>
      <w:r>
        <w:br w:type="textWrapping"/>
      </w:r>
      <w:r>
        <w:br w:type="textWrapping"/>
      </w:r>
      <w:r>
        <w:t>tk.Button(root, text="Show OS", command=show_os).pack(pady=5)</w:t>
      </w:r>
      <w:r>
        <w:br w:type="textWrapping"/>
      </w:r>
      <w:r>
        <w:t>tk.Button(root, text="Show Machine", command=show_machine).pack(pady=5)</w:t>
      </w:r>
      <w:r>
        <w:br w:type="textWrapping"/>
      </w:r>
      <w:r>
        <w:br w:type="textWrapping"/>
      </w:r>
      <w:r>
        <w:t>root.mainloop()</w:t>
      </w:r>
    </w:p>
    <w:p w14:paraId="11F5C977">
      <w:r>
        <w:drawing>
          <wp:inline distT="0" distB="0" distL="114300" distR="114300">
            <wp:extent cx="5482590" cy="36068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FC77">
      <w:r>
        <w:drawing>
          <wp:inline distT="0" distB="0" distL="114300" distR="114300">
            <wp:extent cx="1819275" cy="2257425"/>
            <wp:effectExtent l="0" t="0" r="952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DDB972F">
      <w:pPr>
        <w:pStyle w:val="3"/>
      </w:pPr>
      <w:r>
        <w:t>3. VOICE USER INTERFACE:</w:t>
      </w:r>
    </w:p>
    <w:p w14:paraId="332D4468">
      <w:r>
        <w:t>PYTHON CODE:</w:t>
      </w:r>
      <w:r>
        <w:br w:type="textWrapping"/>
      </w:r>
      <w:r>
        <w:br w:type="textWrapping"/>
      </w:r>
      <w:r>
        <w:t>import pyttsx3</w:t>
      </w:r>
      <w:r>
        <w:br w:type="textWrapping"/>
      </w:r>
      <w:r>
        <w:t>import platform</w:t>
      </w:r>
      <w:r>
        <w:br w:type="textWrapping"/>
      </w:r>
      <w:r>
        <w:br w:type="textWrapping"/>
      </w:r>
      <w:r>
        <w:t>engine = pyttsx3.init()</w:t>
      </w:r>
      <w:r>
        <w:br w:type="textWrapping"/>
      </w:r>
      <w:r>
        <w:t>info = platform.system()</w:t>
      </w:r>
      <w:r>
        <w:br w:type="textWrapping"/>
      </w:r>
      <w:r>
        <w:br w:type="textWrapping"/>
      </w:r>
      <w:r>
        <w:t>engine.say(f"The operating system is {info}")</w:t>
      </w:r>
      <w:r>
        <w:br w:type="textWrapping"/>
      </w:r>
      <w:r>
        <w:t>engine.runAndWait()</w:t>
      </w:r>
      <w:r>
        <w:br w:type="textWrapping"/>
      </w:r>
    </w:p>
    <w:p w14:paraId="30B6D9DD">
      <w:pPr>
        <w:pStyle w:val="3"/>
      </w:pPr>
      <w:r>
        <w:drawing>
          <wp:inline distT="0" distB="0" distL="114300" distR="114300">
            <wp:extent cx="5480050" cy="620395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37F8">
      <w:pPr>
        <w:pStyle w:val="3"/>
      </w:pPr>
      <w:r>
        <w:t>4. USER SATISFACTION COMPARISON</w:t>
      </w:r>
    </w:p>
    <w:p w14:paraId="58C884FB">
      <w:r>
        <w:t>PYTHON CODE:</w:t>
      </w:r>
      <w:r>
        <w:br w:type="textWrapping"/>
      </w:r>
      <w:r>
        <w:br w:type="textWrapping"/>
      </w:r>
      <w:r>
        <w:t>ratings = {</w:t>
      </w:r>
      <w:r>
        <w:br w:type="textWrapping"/>
      </w:r>
      <w:r>
        <w:t xml:space="preserve">    "CLI": 4,</w:t>
      </w:r>
      <w:r>
        <w:br w:type="textWrapping"/>
      </w:r>
      <w:r>
        <w:t xml:space="preserve">    "GUI": 5,</w:t>
      </w:r>
      <w:r>
        <w:br w:type="textWrapping"/>
      </w:r>
      <w:r>
        <w:t xml:space="preserve">    "VUI": 3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for k, v in ratings.items():</w:t>
      </w:r>
      <w:r>
        <w:br w:type="textWrapping"/>
      </w:r>
      <w:r>
        <w:t xml:space="preserve">    print(f"{k} Rating: {v}")</w:t>
      </w:r>
      <w:r>
        <w:br w:type="textWrapping"/>
      </w:r>
      <w:bookmarkStart w:id="0" w:name="_GoBack"/>
      <w:bookmarkEnd w:id="0"/>
      <w:r>
        <w:br w:type="textWrapping"/>
      </w:r>
      <w:r>
        <w:t>average = sum(ratings.values()) / len(ratings)</w:t>
      </w:r>
      <w:r>
        <w:br w:type="textWrapping"/>
      </w:r>
      <w:r>
        <w:t>print("Average Satisfaction:", average)</w:t>
      </w:r>
      <w:r>
        <w:br w:type="textWrapping"/>
      </w:r>
    </w:p>
    <w:p w14:paraId="4326232F">
      <w:pPr>
        <w:rPr>
          <w:b/>
          <w:bCs/>
        </w:rPr>
      </w:pPr>
      <w:r>
        <w:drawing>
          <wp:inline distT="0" distB="0" distL="114300" distR="114300">
            <wp:extent cx="5483225" cy="1289050"/>
            <wp:effectExtent l="0" t="0" r="31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Mohamed Aseel</cp:lastModifiedBy>
  <dcterms:modified xsi:type="dcterms:W3CDTF">2026-02-06T17:54:29Z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844A1CBE0D64413D945A4955CEFFAB6E_12</vt:lpwstr>
  </property>
</Properties>
</file>